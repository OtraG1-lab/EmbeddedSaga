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F1B12">
      <w:pPr>
        <w:pStyle w:val="2"/>
      </w:pPr>
      <w:r>
        <w:t>Using a Static Library with Qt Creator on Raspberry Pi</w:t>
      </w:r>
    </w:p>
    <w:p w14:paraId="74DF9544">
      <w:pPr>
        <w:pStyle w:val="3"/>
      </w:pPr>
      <w:r>
        <w:t>1. Introduction</w:t>
      </w:r>
    </w:p>
    <w:p w14:paraId="6F0AE0B4">
      <w:r>
        <w:t>This document outlines the process of preparing a build setup, flashing a Raspberry Pi, testing, and integrating a static library with Qt Creator to build a user interface (UI) application. The static library will provide core functionalities, while Qt Creator will handle the UI, offering options based on the library.</w:t>
      </w:r>
      <w:r>
        <w:br w:type="textWrapping"/>
      </w:r>
      <w:r>
        <w:br w:type="textWrapping"/>
      </w:r>
      <w:r>
        <w:t>This workflow is ideal for projects requiring a modular structure, such as integrating H.264 decoding capabilities with a custom UI on Raspberry Pi.</w:t>
      </w:r>
    </w:p>
    <w:p w14:paraId="5EAC18D1">
      <w:pPr>
        <w:pStyle w:val="3"/>
      </w:pPr>
      <w:r>
        <w:t>2. How to Prepare the Build Setup</w:t>
      </w:r>
    </w:p>
    <w:p w14:paraId="4E5157FF">
      <w:pPr>
        <w:pStyle w:val="4"/>
      </w:pPr>
      <w:r>
        <w:t>Prerequisites:</w:t>
      </w:r>
    </w:p>
    <w:p w14:paraId="1536F39A">
      <w:r>
        <w:t>- Raspberry Pi 4 with a Linux-based operating system.</w:t>
      </w:r>
      <w:r>
        <w:br w:type="textWrapping"/>
      </w:r>
      <w:r>
        <w:t>- Cross-compilation toolchain (e.g., `aarch64-linux-gnu-gcc` for ARM architecture).</w:t>
      </w:r>
      <w:r>
        <w:br w:type="textWrapping"/>
      </w:r>
      <w:r>
        <w:t>- Qt Creator installed on your development machine.</w:t>
      </w:r>
      <w:r>
        <w:br w:type="textWrapping"/>
      </w:r>
      <w:r>
        <w:t>- Static library source code (e.g., `libh264dec.a`).</w:t>
      </w:r>
    </w:p>
    <w:p w14:paraId="31270C73">
      <w:pPr>
        <w:pStyle w:val="4"/>
      </w:pPr>
      <w:r>
        <w:t>Steps:</w:t>
      </w:r>
    </w:p>
    <w:p w14:paraId="2D44F5AF">
      <w:r>
        <w:t>1. Install Required Tools:</w:t>
      </w:r>
      <w:r>
        <w:br w:type="textWrapping"/>
      </w:r>
      <w:r>
        <w:t xml:space="preserve">   ```bash</w:t>
      </w:r>
      <w:r>
        <w:br w:type="textWrapping"/>
      </w:r>
      <w:r>
        <w:t xml:space="preserve">   sudo apt update</w:t>
      </w:r>
      <w:r>
        <w:br w:type="textWrapping"/>
      </w:r>
      <w:r>
        <w:t xml:space="preserve">   sudo apt install build-essential gcc g++ make</w:t>
      </w:r>
      <w:r>
        <w:br w:type="textWrapping"/>
      </w:r>
      <w:r>
        <w:t xml:space="preserve">   ```</w:t>
      </w:r>
      <w:r>
        <w:br w:type="textWrapping"/>
      </w:r>
      <w:r>
        <w:t>2. Clone the Source Code:</w:t>
      </w:r>
      <w:r>
        <w:br w:type="textWrapping"/>
      </w:r>
      <w:r>
        <w:t xml:space="preserve">   ```bash</w:t>
      </w:r>
      <w:r>
        <w:br w:type="textWrapping"/>
      </w:r>
      <w:r>
        <w:t xml:space="preserve">   git clone &lt;</w:t>
      </w:r>
      <w:r>
        <w:rPr>
          <w:rFonts w:hint="default"/>
        </w:rPr>
        <w:t>https://github.com/Ajith3204/H264_DECODER.git</w:t>
      </w:r>
      <w:r>
        <w:t>&gt;</w:t>
      </w:r>
      <w:r>
        <w:br w:type="textWrapping"/>
      </w:r>
      <w:r>
        <w:t xml:space="preserve">   cd &lt;</w:t>
      </w:r>
      <w:r>
        <w:rPr>
          <w:rFonts w:hint="default"/>
        </w:rPr>
        <w:t>H264_DECODER</w:t>
      </w:r>
      <w:r>
        <w:t>&gt;</w:t>
      </w:r>
      <w:r>
        <w:br w:type="textWrapping"/>
      </w:r>
      <w:r>
        <w:t xml:space="preserve">   ```</w:t>
      </w:r>
      <w:r>
        <w:br w:type="textWrapping"/>
      </w:r>
      <w:r>
        <w:t>3. Build the Static Library:</w:t>
      </w:r>
      <w:r>
        <w:br w:type="textWrapping"/>
      </w:r>
      <w:r>
        <w:t xml:space="preserve">   - Ensure the `Makefile` is configured for cross-compilation if needed. For example:</w:t>
      </w:r>
      <w:r>
        <w:br w:type="textWrapping"/>
      </w:r>
      <w:r>
        <w:t xml:space="preserve">     ```make</w:t>
      </w:r>
      <w:r>
        <w:br w:type="textWrapping"/>
      </w:r>
      <w:r>
        <w:t xml:space="preserve">     CC = aarch64-linux-gnu-gcc</w:t>
      </w:r>
      <w:r>
        <w:br w:type="textWrapping"/>
      </w:r>
      <w:r>
        <w:t xml:space="preserve">     ```</w:t>
      </w:r>
      <w:r>
        <w:br w:type="textWrapping"/>
      </w:r>
      <w:r>
        <w:t xml:space="preserve">   - Run the following commands:</w:t>
      </w:r>
      <w:r>
        <w:br w:type="textWrapping"/>
      </w:r>
      <w:r>
        <w:t xml:space="preserve">     ```bash</w:t>
      </w:r>
      <w:r>
        <w:br w:type="textWrapping"/>
      </w:r>
      <w:r>
        <w:t xml:space="preserve">     make clean</w:t>
      </w:r>
      <w:r>
        <w:br w:type="textWrapping"/>
      </w:r>
      <w:r>
        <w:t xml:space="preserve">     make all</w:t>
      </w:r>
      <w:r>
        <w:br w:type="textWrapping"/>
      </w:r>
      <w:r>
        <w:t xml:space="preserve">     ```</w:t>
      </w:r>
      <w:r>
        <w:br w:type="textWrapping"/>
      </w:r>
      <w:r>
        <w:t xml:space="preserve">   - Verify the static library (`libh264dec.a`) is generated.</w:t>
      </w:r>
    </w:p>
    <w:p w14:paraId="2A94B0C1">
      <w:pPr>
        <w:pStyle w:val="3"/>
      </w:pPr>
      <w:r>
        <w:t>3. Steps to Flash and Test</w:t>
      </w:r>
    </w:p>
    <w:p w14:paraId="11306B42">
      <w:pPr>
        <w:pStyle w:val="4"/>
      </w:pPr>
      <w:r>
        <w:t>Flashing to Raspberry Pi:</w:t>
      </w:r>
    </w:p>
    <w:p w14:paraId="34C461CB">
      <w:r>
        <w:t>1. Transfer the Library and Files:</w:t>
      </w:r>
      <w:r>
        <w:br w:type="textWrapping"/>
      </w:r>
      <w:r>
        <w:t xml:space="preserve">   - Use `scp` to copy the static library and other necessary files to the Raspberry Pi:</w:t>
      </w:r>
      <w:r>
        <w:br w:type="textWrapping"/>
      </w:r>
      <w:r>
        <w:t xml:space="preserve">     ```bash</w:t>
      </w:r>
      <w:r>
        <w:br w:type="textWrapping"/>
      </w:r>
      <w:r>
        <w:t xml:space="preserve">     scp</w:t>
      </w:r>
      <w:r>
        <w:rPr>
          <w:rFonts w:hint="default"/>
          <w:lang w:val="en-IN"/>
        </w:rPr>
        <w:t xml:space="preserve">  </w:t>
      </w:r>
      <w:r>
        <w:t xml:space="preserve"> libh264dec.a pi@&lt;raspberry_pi_ip&gt;:/home/pi/project/</w:t>
      </w:r>
      <w:r>
        <w:br w:type="textWrapping"/>
      </w:r>
      <w:r>
        <w:t xml:space="preserve">     ```</w:t>
      </w:r>
      <w:r>
        <w:br w:type="textWrapping"/>
      </w:r>
      <w:r>
        <w:t>2. Install Dependencies on Raspberry Pi:</w:t>
      </w:r>
      <w:r>
        <w:br w:type="textWrapping"/>
      </w:r>
      <w:r>
        <w:t xml:space="preserve">   ```bash</w:t>
      </w:r>
      <w:r>
        <w:br w:type="textWrapping"/>
      </w:r>
      <w:r>
        <w:t xml:space="preserve">   sudo apt install libqt5-dev qtcreator</w:t>
      </w:r>
      <w:r>
        <w:br w:type="textWrapping"/>
      </w:r>
      <w:r>
        <w:t xml:space="preserve">   ```</w:t>
      </w:r>
      <w:r>
        <w:br w:type="textWrapping"/>
      </w:r>
      <w:r>
        <w:t>3. Test the Static Library:</w:t>
      </w:r>
      <w:r>
        <w:br w:type="textWrapping"/>
      </w:r>
      <w:r>
        <w:t xml:space="preserve">   - Write a small test program linking the static library. Example:</w:t>
      </w:r>
      <w:r>
        <w:br w:type="textWrapping"/>
      </w:r>
      <w:r>
        <w:t xml:space="preserve">     ```c</w:t>
      </w:r>
      <w:r>
        <w:br w:type="textWrapping"/>
      </w:r>
      <w:r>
        <w:t xml:space="preserve">     gcc -o test_h264 test_h264.c -L/home/pi/project/ -lh264dec -lpthread</w:t>
      </w:r>
      <w:r>
        <w:br w:type="textWrapping"/>
      </w:r>
      <w:r>
        <w:t xml:space="preserve">     ./test_h264</w:t>
      </w:r>
      <w:r>
        <w:br w:type="textWrapping"/>
      </w:r>
      <w:r>
        <w:t xml:space="preserve">     ```</w:t>
      </w:r>
    </w:p>
    <w:p w14:paraId="29003264">
      <w:pPr>
        <w:pStyle w:val="4"/>
      </w:pPr>
      <w:r>
        <w:t>Testing on Raspberry Pi:</w:t>
      </w:r>
    </w:p>
    <w:p w14:paraId="4E18C5DC">
      <w:r>
        <w:t>Verify the output of the test program to ensure the static library functions as expected.</w:t>
      </w:r>
    </w:p>
    <w:p w14:paraId="047085FA">
      <w:pPr>
        <w:pStyle w:val="3"/>
      </w:pPr>
      <w:r>
        <w:t>4. Source Code Location</w:t>
      </w:r>
    </w:p>
    <w:p w14:paraId="4991616A">
      <w:r>
        <w:t>The source code for the static library and the UI application is available on GitHub:</w:t>
      </w:r>
      <w:r>
        <w:br w:type="textWrapping"/>
      </w:r>
      <w:r>
        <w:br w:type="textWrapping"/>
      </w:r>
      <w:r>
        <w:t>- Static Library Repository: [</w:t>
      </w:r>
      <w:r>
        <w:rPr>
          <w:rFonts w:hint="default"/>
        </w:rPr>
        <w:t>https://github.com/Ajith3204/H264_DECODER.git</w:t>
      </w:r>
      <w:r>
        <w:t>)</w:t>
      </w:r>
      <w:r>
        <w:br w:type="textWrapping"/>
      </w:r>
      <w:r>
        <w:t>- UI Application Repository: [</w:t>
      </w:r>
      <w:r>
        <w:rPr>
          <w:rFonts w:hint="default"/>
        </w:rPr>
        <w:t>https://github.com/Ajith3204/h264_UI.git</w:t>
      </w:r>
      <w:bookmarkStart w:id="0" w:name="_GoBack"/>
      <w:bookmarkEnd w:id="0"/>
      <w:r>
        <w:t>)</w:t>
      </w:r>
    </w:p>
    <w:p w14:paraId="0B771D98">
      <w:pPr>
        <w:pStyle w:val="3"/>
      </w:pPr>
      <w:r>
        <w:t>5. Transferring the Static Library to Qt Creator</w:t>
      </w:r>
    </w:p>
    <w:p w14:paraId="38CFFD35">
      <w:pPr>
        <w:pStyle w:val="4"/>
      </w:pPr>
      <w:r>
        <w:t>Steps:</w:t>
      </w:r>
    </w:p>
    <w:p w14:paraId="3686AAAD">
      <w:r>
        <w:t>1. Set Up Qt Creator:</w:t>
      </w:r>
      <w:r>
        <w:br w:type="textWrapping"/>
      </w:r>
      <w:r>
        <w:t xml:space="preserve">   - Open Qt Creator and create a new project or open an existing one.</w:t>
      </w:r>
      <w:r>
        <w:br w:type="textWrapping"/>
      </w:r>
      <w:r>
        <w:t xml:space="preserve">   - Go to `Projects &gt; Build &amp; Run &gt; Build Settings` and configure the Raspberry Pi Kit.</w:t>
      </w:r>
      <w:r>
        <w:br w:type="textWrapping"/>
      </w:r>
      <w:r>
        <w:t>2. Add the Static Library:</w:t>
      </w:r>
      <w:r>
        <w:br w:type="textWrapping"/>
      </w:r>
      <w:r>
        <w:t xml:space="preserve">   - Add the static library to your `.pro` file:</w:t>
      </w:r>
      <w:r>
        <w:br w:type="textWrapping"/>
      </w:r>
      <w:r>
        <w:t xml:space="preserve">     ```</w:t>
      </w:r>
      <w:r>
        <w:br w:type="textWrapping"/>
      </w:r>
      <w:r>
        <w:t xml:space="preserve">     LIBS += -L/home/pi/project/ -lh264dec</w:t>
      </w:r>
      <w:r>
        <w:br w:type="textWrapping"/>
      </w:r>
      <w:r>
        <w:t xml:space="preserve">     INCLUDEPATH += /home/pi/project/</w:t>
      </w:r>
      <w:r>
        <w:br w:type="textWrapping"/>
      </w:r>
      <w:r>
        <w:t xml:space="preserve">     ```</w:t>
      </w:r>
      <w:r>
        <w:br w:type="textWrapping"/>
      </w:r>
      <w:r>
        <w:t>3. Use the Library in Your UI Code:</w:t>
      </w:r>
      <w:r>
        <w:br w:type="textWrapping"/>
      </w:r>
      <w:r>
        <w:t xml:space="preserve">   - Include the relevant header files in your Qt application source files.</w:t>
      </w:r>
      <w:r>
        <w:br w:type="textWrapping"/>
      </w:r>
      <w:r>
        <w:t xml:space="preserve">     ```cpp</w:t>
      </w:r>
      <w:r>
        <w:br w:type="textWrapping"/>
      </w:r>
      <w:r>
        <w:t xml:space="preserve">     #include "h264dec.h"</w:t>
      </w:r>
      <w:r>
        <w:br w:type="textWrapping"/>
      </w:r>
      <w:r>
        <w:t xml:space="preserve">     ```</w:t>
      </w:r>
      <w:r>
        <w:br w:type="textWrapping"/>
      </w:r>
      <w:r>
        <w:t xml:space="preserve">   - Link the library functions to corresponding UI actions (e.g., buttons for Play, Pause).</w:t>
      </w:r>
      <w:r>
        <w:br w:type="textWrapping"/>
      </w:r>
      <w:r>
        <w:t>4. Deploy and Run:</w:t>
      </w:r>
      <w:r>
        <w:br w:type="textWrapping"/>
      </w:r>
      <w:r>
        <w:t xml:space="preserve">   - Use Qt Creator's deployment tools to transfer the application to the Raspberry Pi.</w:t>
      </w:r>
      <w:r>
        <w:br w:type="textWrapping"/>
      </w:r>
      <w:r>
        <w:t xml:space="preserve">   - Test the UI to ensure it interacts correctly with the static library.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EE219B"/>
    <w:rsid w:val="38643511"/>
    <w:rsid w:val="45D6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Ajith</cp:lastModifiedBy>
  <dcterms:modified xsi:type="dcterms:W3CDTF">2025-01-26T10:19:46Z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6DEBCBDB32234E86BD86CF018ECF35CF_12</vt:lpwstr>
  </property>
</Properties>
</file>