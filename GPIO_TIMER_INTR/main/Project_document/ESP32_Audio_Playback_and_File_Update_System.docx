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0E7EC2D">
      <w:pPr>
        <w:pStyle w:val="36"/>
      </w:pPr>
      <w:r>
        <w:t>ESP32 Audio Playback and File Update System</w:t>
      </w:r>
    </w:p>
    <w:p w14:paraId="5FEF6C40">
      <w:pPr>
        <w:pStyle w:val="2"/>
      </w:pPr>
      <w:r>
        <w:t>1. Introduction</w:t>
      </w:r>
    </w:p>
    <w:p w14:paraId="398661C8">
      <w:r>
        <w:t>This project demonstrates a system running on the ESP32, which downloads audio files from a remote server via MQTT and plays them in a loop. It also checks for updates and deletes the existing audio file from the SD card when a new one is downloaded. The ESP32 communicates with an MQTT broker to receive file download requests and publishes status updates upon download completion. The system utilizes the internal I2S DAC of the ESP32 for audio playback.</w:t>
      </w:r>
    </w:p>
    <w:p w14:paraId="77227AAD">
      <w:pPr>
        <w:pStyle w:val="2"/>
      </w:pPr>
      <w:r>
        <w:t>2. How to Prepare Build Setup</w:t>
      </w:r>
    </w:p>
    <w:p w14:paraId="0476199E">
      <w:r>
        <w:t>To build and flash this project, follow these steps:</w:t>
      </w:r>
      <w:r>
        <w:br w:type="textWrapping"/>
      </w:r>
      <w:r>
        <w:br w:type="textWrapping"/>
      </w:r>
      <w:r>
        <w:t>1. **Install Arduino IDE**: Download and install the latest version of the Arduino IDE from the official website (https://www.arduino.cc/).</w:t>
      </w:r>
      <w:r>
        <w:br w:type="textWrapping"/>
      </w:r>
      <w:r>
        <w:t>2. **Install ESP32 Board Support**: In Arduino IDE, go to File &gt; Preferences, and in the 'Additional Boards Manager URLs' field, add the ESP32 board manager URL: https://dl.espressif.com/dl/package_esp32_index.json</w:t>
      </w:r>
      <w:r>
        <w:br w:type="textWrapping"/>
      </w:r>
      <w:r>
        <w:t>3. **Install Libraries**: Install the following libraries from the Library Manager in Arduino IDE:</w:t>
      </w:r>
      <w:r>
        <w:br w:type="textWrapping"/>
      </w:r>
      <w:r>
        <w:t xml:space="preserve">    - WiFi</w:t>
      </w:r>
      <w:r>
        <w:br w:type="textWrapping"/>
      </w:r>
      <w:r>
        <w:t xml:space="preserve">    - PubSubClient</w:t>
      </w:r>
      <w:r>
        <w:br w:type="textWrapping"/>
      </w:r>
      <w:r>
        <w:t xml:space="preserve">    - HTTPClient</w:t>
      </w:r>
      <w:r>
        <w:br w:type="textWrapping"/>
      </w:r>
      <w:r>
        <w:t xml:space="preserve">    - SD (for SD card support)</w:t>
      </w:r>
      <w:r>
        <w:br w:type="textWrapping"/>
      </w:r>
      <w:r>
        <w:t xml:space="preserve">    - AudioFileSourceSD</w:t>
      </w:r>
      <w:r>
        <w:br w:type="textWrapping"/>
      </w:r>
      <w:r>
        <w:t xml:space="preserve">    - AudioGeneratorMP3</w:t>
      </w:r>
      <w:r>
        <w:br w:type="textWrapping"/>
      </w:r>
      <w:r>
        <w:t xml:space="preserve">    - AudioOutputI2S</w:t>
      </w:r>
      <w:r>
        <w:br w:type="textWrapping"/>
      </w:r>
      <w:r>
        <w:t>4. **Configure Board**: Go to Tools &gt; Board &gt; ESP32 Dev Module and select the appropriate port under Tools &gt; Port.</w:t>
      </w:r>
      <w:r>
        <w:br w:type="textWrapping"/>
      </w:r>
      <w:r>
        <w:t>5. **Connect the ESP32 to your computer** using a USB cable.</w:t>
      </w:r>
    </w:p>
    <w:p w14:paraId="100D4BC8">
      <w:pPr>
        <w:pStyle w:val="2"/>
      </w:pPr>
      <w:r>
        <w:t>3. Steps to Flash (ESP32 Dev) and Test</w:t>
      </w:r>
      <w:bookmarkStart w:id="0" w:name="_GoBack"/>
      <w:bookmarkEnd w:id="0"/>
    </w:p>
    <w:p w14:paraId="36B65550">
      <w:r>
        <w:t>Follow these steps to flash and test the system on your ESP32:</w:t>
      </w:r>
      <w:r>
        <w:br w:type="textWrapping"/>
      </w:r>
      <w:r>
        <w:br w:type="textWrapping"/>
      </w:r>
      <w:r>
        <w:t>1. Open the Arduino IDE and load the source code (provided below).</w:t>
      </w:r>
      <w:r>
        <w:br w:type="textWrapping"/>
      </w:r>
      <w:r>
        <w:t>2. Connect your ESP32 to the computer via USB.</w:t>
      </w:r>
      <w:r>
        <w:br w:type="textWrapping"/>
      </w:r>
      <w:r>
        <w:t>3. Select the correct ESP32 board and port in the Arduino IDE (Tools &gt; Board &gt; ESP32 Dev Module, Tools &gt; Port).</w:t>
      </w:r>
      <w:r>
        <w:br w:type="textWrapping"/>
      </w:r>
      <w:r>
        <w:t>4. Press the upload button (right arrow icon) in the Arduino IDE to upload the code to your ESP32.</w:t>
      </w:r>
      <w:r>
        <w:br w:type="textWrapping"/>
      </w:r>
      <w:r>
        <w:t>5. Once the upload is complete, open the Serial Monitor (Tools &gt; Serial Monitor) to view debugging output.</w:t>
      </w:r>
      <w:r>
        <w:br w:type="textWrapping"/>
      </w:r>
      <w:r>
        <w:t>6. The ESP32 will connect to the Wi-Fi and MQTT broker, and it will wait for an audio file to be requested and downloaded.</w:t>
      </w:r>
      <w:r>
        <w:br w:type="textWrapping"/>
      </w:r>
      <w:r>
        <w:t>7. Test the system by publishing an MQTT message to the `audio/files/download` topic with a URL to an audio file.</w:t>
      </w:r>
      <w:r>
        <w:br w:type="textWrapping"/>
      </w:r>
      <w:r>
        <w:t>8. Monitor the Serial Monitor for file download progress, audio playback, and status updates.</w:t>
      </w:r>
    </w:p>
    <w:p w14:paraId="70FA0A9B">
      <w:pPr>
        <w:pStyle w:val="2"/>
      </w:pPr>
      <w:r>
        <w:t>4. Source Code Location (GitHub)</w:t>
      </w:r>
    </w:p>
    <w:p w14:paraId="0ECE0883">
      <w:r>
        <w:t>The source code for this project is available on GitHub. You can clone the repository and follow the setup instructions provided in this document.</w:t>
      </w:r>
      <w:r>
        <w:br w:type="textWrapping"/>
      </w:r>
      <w:r>
        <w:br w:type="textWrapping"/>
      </w:r>
      <w:r>
        <w:t>GitHub Repository: [</w:t>
      </w:r>
      <w:r>
        <w:rPr>
          <w:rFonts w:hint="default"/>
        </w:rPr>
        <w:t>https://github.com/Ajith3204/esp32_audio_sym.git</w:t>
      </w:r>
      <w:r>
        <w:t>]</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3508192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unhideWhenUsed="0" w:uiPriority="61" w:semiHidden="0" w:name="Light List"/>
    <w:lsdException w:unhideWhenUsed="0" w:uiPriority="62" w:semiHidden="0" w:name="Light Grid"/>
    <w:lsdException w:qFormat="1" w:unhideWhenUsed="0" w:uiPriority="63" w:semiHidden="0" w:name="Medium Shading 1"/>
    <w:lsdException w:unhideWhenUsed="0" w:uiPriority="64" w:semiHidden="0" w:name="Medium Shading 2"/>
    <w:lsdException w:unhideWhenUsed="0" w:uiPriority="65" w:semiHidden="0" w:name="Medium List 1"/>
    <w:lsdException w:qFormat="1" w:unhideWhenUsed="0" w:uiPriority="66" w:semiHidden="0" w:name="Medium List 2"/>
    <w:lsdException w:unhideWhenUsed="0" w:uiPriority="67" w:semiHidden="0" w:name="Medium Grid 1"/>
    <w:lsdException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unhideWhenUsed="0" w:uiPriority="60" w:semiHidden="0" w:name="Light Shading Accent 1"/>
    <w:lsdException w:qFormat="1" w:unhideWhenUsed="0" w:uiPriority="61" w:semiHidden="0" w:name="Light List Accent 1"/>
    <w:lsdException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qFormat="1" w:unhideWhenUsed="0" w:uiPriority="65" w:semiHidden="0" w:name="Medium List 1 Accent 2"/>
    <w:lsdException w:unhideWhenUsed="0" w:uiPriority="66" w:semiHidden="0" w:name="Medium List 2 Accent 2"/>
    <w:lsdException w:qFormat="1" w:unhideWhenUsed="0" w:uiPriority="67" w:semiHidden="0" w:name="Medium Grid 1 Accent 2"/>
    <w:lsdException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unhideWhenUsed="0" w:uiPriority="61" w:semiHidden="0" w:name="Light List Accent 3"/>
    <w:lsdException w:unhideWhenUsed="0" w:uiPriority="62" w:semiHidden="0" w:name="Light Grid Accent 3"/>
    <w:lsdException w:qFormat="1"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qFormat="1" w:unhideWhenUsed="0" w:uiPriority="67" w:semiHidden="0" w:name="Medium Grid 1 Accent 3"/>
    <w:lsdException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unhideWhenUsed="0" w:uiPriority="60" w:semiHidden="0" w:name="Light Shading Accent 4"/>
    <w:lsdException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unhideWhenUsed="0" w:uiPriority="66" w:semiHidden="0" w:name="Medium List 2 Accent 5"/>
    <w:lsdException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unhideWhenUsed="0" w:uiPriority="73" w:semiHidden="0" w:name="Colorful Grid Accent 5"/>
    <w:lsdException w:unhideWhenUsed="0" w:uiPriority="60" w:semiHidden="0" w:name="Light Shading Accent 6"/>
    <w:lsdException w:qFormat="1"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12</TotalTime>
  <ScaleCrop>false</ScaleCrop>
  <LinksUpToDate>false</LinksUpToDate>
  <CharactersWithSpaces>0</CharactersWithSpaces>
  <Application>WPS Office_12.2.0.19805_F1E327BC-269C-435d-A152-05C5408002CA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Ajith</cp:lastModifiedBy>
  <dcterms:modified xsi:type="dcterms:W3CDTF">2025-01-26T08:09:06Z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1033-12.2.0.19805</vt:lpwstr>
  </property>
  <property fmtid="{D5CDD505-2E9C-101B-9397-08002B2CF9AE}" pid="3" name="ICV">
    <vt:lpwstr>17EFA92EF9EB4899987A3F149E946E2D_12</vt:lpwstr>
  </property>
</Properties>
</file>